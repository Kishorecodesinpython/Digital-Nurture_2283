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D5C6BA">
      <w:pPr>
        <w:pStyle w:val="37"/>
      </w:pPr>
      <w:r>
        <w:t>JWT Authentication in ASP.NET Core Web API</w:t>
      </w:r>
    </w:p>
    <w:p w14:paraId="0297C770">
      <w:r>
        <w:t>This document provides a complete, beginner-friendly step-by-step guide to implementing JWT Authentication in ASP.NET Core Web API using Visual Studio. It includes code examples, configuration steps, and Postman testing instructions.</w:t>
      </w:r>
    </w:p>
    <w:p w14:paraId="339DD7BB">
      <w:pPr>
        <w:pStyle w:val="2"/>
      </w:pPr>
      <w:r>
        <w:t>Step 1: Create a New ASP.NET Core Web API Project</w:t>
      </w:r>
    </w:p>
    <w:p w14:paraId="48473517">
      <w:r>
        <w:t>1. Open Visual Studio.</w:t>
      </w:r>
    </w:p>
    <w:p w14:paraId="3C716F9B">
      <w:r>
        <w:t>2. Click 'Create a new project'.</w:t>
      </w:r>
    </w:p>
    <w:p w14:paraId="48C96014">
      <w:r>
        <w:t>3. Select 'ASP.NET Core Web API'.</w:t>
      </w:r>
    </w:p>
    <w:p w14:paraId="13D74CD2">
      <w:r>
        <w:t>4. Name the project: JwtAuthDemo and click 'Create'.</w:t>
      </w:r>
    </w:p>
    <w:p w14:paraId="4730DF9E">
      <w:r>
        <w:t>5. Choose .NET 6 or .NET 7 as framework.</w:t>
      </w:r>
    </w:p>
    <w:p w14:paraId="522C215A">
      <w:pPr>
        <w:pStyle w:val="2"/>
      </w:pPr>
      <w:r>
        <w:t>Step 2: Install NuGet Package</w:t>
      </w:r>
    </w:p>
    <w:p w14:paraId="258DA741">
      <w:r>
        <w:t>Go to Tools &gt; NuGet Package Manager &gt; Manage NuGet Packages for Solution.</w:t>
      </w:r>
    </w:p>
    <w:p w14:paraId="14FA0A6F">
      <w:r>
        <w:t>Install: Microsoft.AspNetCore.Authentication.JwtBearer</w:t>
      </w:r>
    </w:p>
    <w:p w14:paraId="5888FF57">
      <w:pPr>
        <w:pStyle w:val="2"/>
      </w:pPr>
      <w:r>
        <w:t>Step 3: Update appsettings.json</w:t>
      </w:r>
    </w:p>
    <w:p w14:paraId="1DE76316">
      <w:r>
        <w:t>Add the following section inside appsettings.json:</w:t>
      </w:r>
    </w:p>
    <w:p w14:paraId="00D486EC">
      <w:pPr>
        <w:pStyle w:val="157"/>
      </w:pPr>
      <w:r>
        <w:br w:type="textWrapping"/>
      </w:r>
      <w:r>
        <w:t>"Jwt": {</w:t>
      </w:r>
      <w:r>
        <w:br w:type="textWrapping"/>
      </w:r>
      <w:r>
        <w:t xml:space="preserve">  "Key": "ThisIsASecretKeyForJwtToken",</w:t>
      </w:r>
      <w:r>
        <w:br w:type="textWrapping"/>
      </w:r>
      <w:r>
        <w:t xml:space="preserve">  "Issuer": "MyAuthServer",</w:t>
      </w:r>
      <w:r>
        <w:br w:type="textWrapping"/>
      </w:r>
      <w:r>
        <w:t xml:space="preserve">  "Audience": "MyApiUsers",</w:t>
      </w:r>
      <w:r>
        <w:br w:type="textWrapping"/>
      </w:r>
      <w:r>
        <w:t xml:space="preserve">  "DurationInMinutes": 60</w:t>
      </w:r>
      <w:r>
        <w:br w:type="textWrapping"/>
      </w:r>
      <w:r>
        <w:t>}</w:t>
      </w:r>
      <w:r>
        <w:br w:type="textWrapping"/>
      </w:r>
    </w:p>
    <w:p w14:paraId="2B80E09A">
      <w:pPr>
        <w:pStyle w:val="2"/>
      </w:pPr>
      <w:r>
        <w:t>Step 4: Configure JWT in Program.cs</w:t>
      </w:r>
    </w:p>
    <w:p w14:paraId="6D533F5D">
      <w:r>
        <w:t>Modify Program.cs as follows:</w:t>
      </w:r>
    </w:p>
    <w:p w14:paraId="0D5B9478">
      <w:pPr>
        <w:pStyle w:val="157"/>
      </w:pPr>
      <w:r>
        <w:br w:type="textWrapping"/>
      </w:r>
      <w:r>
        <w:t>using Microsoft.AspNetCore.Authentication.JwtBearer;</w:t>
      </w:r>
      <w:r>
        <w:br w:type="textWrapping"/>
      </w:r>
      <w:r>
        <w:t>using Microsoft.IdentityModel.Tokens;</w:t>
      </w:r>
      <w:r>
        <w:br w:type="textWrapping"/>
      </w:r>
      <w:r>
        <w:t>using System.Text;</w:t>
      </w:r>
      <w:r>
        <w:br w:type="textWrapping"/>
      </w:r>
      <w:r>
        <w:br w:type="textWrapping"/>
      </w:r>
      <w:r>
        <w:t>var builder = WebApplication.CreateBuilder(args);</w:t>
      </w:r>
      <w:r>
        <w:br w:type="textWrapping"/>
      </w:r>
      <w:r>
        <w:br w:type="textWrapping"/>
      </w:r>
      <w:r>
        <w:t>builder.Services.AddAuthentication("Bearer")</w:t>
      </w:r>
      <w:r>
        <w:br w:type="textWrapping"/>
      </w:r>
      <w:r>
        <w:t xml:space="preserve">    .AddJwtBearer("Bearer", options =&gt;</w:t>
      </w:r>
      <w:r>
        <w:br w:type="textWrapping"/>
      </w:r>
      <w:r>
        <w:t xml:space="preserve">    {</w:t>
      </w:r>
      <w:r>
        <w:br w:type="textWrapping"/>
      </w:r>
      <w:r>
        <w:t xml:space="preserve">        options.TokenValidationParameters = new TokenValidationParameters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ValidateIssuer = true,</w:t>
      </w:r>
      <w:r>
        <w:br w:type="textWrapping"/>
      </w:r>
      <w:r>
        <w:t xml:space="preserve">            ValidateAudience = true,</w:t>
      </w:r>
      <w:r>
        <w:br w:type="textWrapping"/>
      </w:r>
      <w:r>
        <w:t xml:space="preserve">            ValidateLifetime = true,</w:t>
      </w:r>
      <w:r>
        <w:br w:type="textWrapping"/>
      </w:r>
      <w:r>
        <w:t xml:space="preserve">            ValidateIssuerSigningKey = true,</w:t>
      </w:r>
      <w:r>
        <w:br w:type="textWrapping"/>
      </w:r>
      <w:r>
        <w:t xml:space="preserve">            ValidIssuer = builder.Configuration["Jwt:Issuer"],</w:t>
      </w:r>
      <w:r>
        <w:br w:type="textWrapping"/>
      </w:r>
      <w:r>
        <w:t xml:space="preserve">            ValidAudience = builder.Configuration["Jwt:Audience"],</w:t>
      </w:r>
      <w:r>
        <w:br w:type="textWrapping"/>
      </w:r>
      <w:r>
        <w:t xml:space="preserve">            IssuerSigningKey = new SymmetricSecurityKey(Encoding.UTF8.GetBytes(builder.Configuration["Jwt:Key"]))</w:t>
      </w:r>
      <w:r>
        <w:br w:type="textWrapping"/>
      </w:r>
      <w:r>
        <w:t xml:space="preserve">        };</w:t>
      </w:r>
      <w:r>
        <w:br w:type="textWrapping"/>
      </w:r>
      <w:r>
        <w:t xml:space="preserve">    });</w:t>
      </w:r>
      <w:r>
        <w:br w:type="textWrapping"/>
      </w:r>
      <w:r>
        <w:br w:type="textWrapping"/>
      </w:r>
      <w:r>
        <w:t>builder.Services.AddAuthorization();</w:t>
      </w:r>
      <w:r>
        <w:br w:type="textWrapping"/>
      </w:r>
      <w:r>
        <w:t>builder.Services.AddControllers();</w:t>
      </w:r>
      <w:r>
        <w:br w:type="textWrapping"/>
      </w:r>
      <w:r>
        <w:br w:type="textWrapping"/>
      </w:r>
      <w:r>
        <w:t>var app = builder.Build();</w:t>
      </w:r>
      <w:r>
        <w:br w:type="textWrapping"/>
      </w:r>
      <w:r>
        <w:br w:type="textWrapping"/>
      </w:r>
      <w:r>
        <w:t>app.UseAuthentication();</w:t>
      </w:r>
      <w:r>
        <w:br w:type="textWrapping"/>
      </w:r>
      <w:r>
        <w:t>app.UseAuthorization();</w:t>
      </w:r>
      <w:r>
        <w:br w:type="textWrapping"/>
      </w:r>
      <w:r>
        <w:br w:type="textWrapping"/>
      </w:r>
      <w:r>
        <w:t>app.MapControllers();</w:t>
      </w:r>
      <w:r>
        <w:br w:type="textWrapping"/>
      </w:r>
      <w:r>
        <w:t>app.Run();</w:t>
      </w:r>
      <w:r>
        <w:br w:type="textWrapping"/>
      </w:r>
    </w:p>
    <w:p w14:paraId="187A14BC">
      <w:pPr>
        <w:pStyle w:val="2"/>
      </w:pPr>
      <w:r>
        <w:t>Step 5: Create LoginModel.cs</w:t>
      </w:r>
    </w:p>
    <w:p w14:paraId="6ED36D1B">
      <w:r>
        <w:t>Create a folder named Models and add the following class:</w:t>
      </w:r>
    </w:p>
    <w:p w14:paraId="474068F2">
      <w:pPr>
        <w:pStyle w:val="157"/>
      </w:pPr>
      <w:r>
        <w:br w:type="textWrapping"/>
      </w:r>
      <w:r>
        <w:t>namespace JwtAuthDemo.Models</w:t>
      </w:r>
      <w:r>
        <w:br w:type="textWrapping"/>
      </w:r>
      <w:r>
        <w:t>{</w:t>
      </w:r>
      <w:r>
        <w:br w:type="textWrapping"/>
      </w:r>
      <w:r>
        <w:t xml:space="preserve">    public class LoginModel</w:t>
      </w:r>
      <w:r>
        <w:br w:type="textWrapping"/>
      </w:r>
      <w:r>
        <w:t xml:space="preserve">    {</w:t>
      </w:r>
      <w:r>
        <w:br w:type="textWrapping"/>
      </w:r>
      <w:r>
        <w:t xml:space="preserve">        public string Username { get; set; }</w:t>
      </w:r>
      <w:r>
        <w:br w:type="textWrapping"/>
      </w:r>
      <w:r>
        <w:t xml:space="preserve">        public string Password { get; set;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28DD745F">
      <w:pPr>
        <w:pStyle w:val="2"/>
      </w:pPr>
      <w:r>
        <w:t>Step 6: Create AuthController.cs</w:t>
      </w:r>
    </w:p>
    <w:p w14:paraId="2595832B">
      <w:r>
        <w:t>Create a controller named AuthController.cs with the following content:</w:t>
      </w:r>
    </w:p>
    <w:p w14:paraId="60DE870D">
      <w:pPr>
        <w:pStyle w:val="157"/>
      </w:pPr>
      <w:r>
        <w:br w:type="textWrapping"/>
      </w:r>
      <w:r>
        <w:t>using Microsoft.AspNetCore.Mvc;</w:t>
      </w:r>
      <w:r>
        <w:br w:type="textWrapping"/>
      </w:r>
      <w:r>
        <w:t>using Microsoft.IdentityModel.Tokens;</w:t>
      </w:r>
      <w:r>
        <w:br w:type="textWrapping"/>
      </w:r>
      <w:r>
        <w:t>using System.IdentityModel.Tokens.Jwt;</w:t>
      </w:r>
      <w:r>
        <w:br w:type="textWrapping"/>
      </w:r>
      <w:r>
        <w:t>using System.Security.Claims;</w:t>
      </w:r>
      <w:r>
        <w:br w:type="textWrapping"/>
      </w:r>
      <w:r>
        <w:t>using System.Text;</w:t>
      </w:r>
      <w:r>
        <w:br w:type="textWrapping"/>
      </w:r>
      <w:r>
        <w:t>using JwtAuthDemo.Models;</w:t>
      </w:r>
      <w:r>
        <w:br w:type="textWrapping"/>
      </w:r>
      <w:r>
        <w:br w:type="textWrapping"/>
      </w:r>
      <w:r>
        <w:t>namespace JwtAuthDemo.Controllers</w:t>
      </w:r>
      <w:r>
        <w:br w:type="textWrapping"/>
      </w:r>
      <w:r>
        <w:t>{</w:t>
      </w:r>
      <w:r>
        <w:br w:type="textWrapping"/>
      </w:r>
      <w:r>
        <w:t xml:space="preserve">    [ApiController]</w:t>
      </w:r>
      <w:r>
        <w:br w:type="textWrapping"/>
      </w:r>
      <w:r>
        <w:t xml:space="preserve">    [Route("api/[controller]")]</w:t>
      </w:r>
      <w:r>
        <w:br w:type="textWrapping"/>
      </w:r>
      <w:r>
        <w:t xml:space="preserve">    public class AuthController : ControllerBase</w:t>
      </w:r>
      <w:r>
        <w:br w:type="textWrapping"/>
      </w:r>
      <w:r>
        <w:t xml:space="preserve">    {</w:t>
      </w:r>
      <w:r>
        <w:br w:type="textWrapping"/>
      </w:r>
      <w:r>
        <w:t xml:space="preserve">        [HttpPost("login")]</w:t>
      </w:r>
      <w:r>
        <w:br w:type="textWrapping"/>
      </w:r>
      <w:r>
        <w:t xml:space="preserve">        public IActionResult Login([FromBody] LoginModel model)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if (IsValidUser(model))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var token = GenerateJwtToken(model.Username);</w:t>
      </w:r>
      <w:r>
        <w:br w:type="textWrapping"/>
      </w:r>
      <w:r>
        <w:t xml:space="preserve">                return Ok(new { Token = token });</w:t>
      </w:r>
      <w:r>
        <w:br w:type="textWrapping"/>
      </w:r>
      <w:r>
        <w:t xml:space="preserve">            }</w:t>
      </w:r>
      <w:r>
        <w:br w:type="textWrapping"/>
      </w:r>
      <w:r>
        <w:br w:type="textWrapping"/>
      </w:r>
      <w:r>
        <w:t xml:space="preserve">            return Unauthorized("Invalid credentials");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static bool IsValidUser(LoginModel model)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return model.Username == "admin" &amp;&amp; model.Password == "password";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static string GenerateJwtToken(string username)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var claims = new[]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new Claim(ClaimTypes.Name, username),</w:t>
      </w:r>
      <w:r>
        <w:br w:type="textWrapping"/>
      </w:r>
      <w:r>
        <w:t xml:space="preserve">                new Claim(ClaimTypes.Role, "Admin")</w:t>
      </w:r>
      <w:r>
        <w:br w:type="textWrapping"/>
      </w:r>
      <w:r>
        <w:t xml:space="preserve">            };</w:t>
      </w:r>
      <w:r>
        <w:br w:type="textWrapping"/>
      </w:r>
      <w:r>
        <w:br w:type="textWrapping"/>
      </w:r>
      <w:r>
        <w:t xml:space="preserve">            var key = new SymmetricSecurityKey(Encoding.UTF8.GetBytes("ThisIsASecretKeyForJwtToken"));</w:t>
      </w:r>
      <w:r>
        <w:br w:type="textWrapping"/>
      </w:r>
      <w:r>
        <w:t xml:space="preserve">            var creds = new SigningCredentials(key, SecurityAlgorithms.HmacSha256);</w:t>
      </w:r>
      <w:r>
        <w:br w:type="textWrapping"/>
      </w:r>
      <w:r>
        <w:br w:type="textWrapping"/>
      </w:r>
      <w:r>
        <w:t xml:space="preserve">            var token = new JwtSecurityToken(</w:t>
      </w:r>
      <w:r>
        <w:br w:type="textWrapping"/>
      </w:r>
      <w:r>
        <w:t xml:space="preserve">                issuer: "MyAuthServer",</w:t>
      </w:r>
      <w:r>
        <w:br w:type="textWrapping"/>
      </w:r>
      <w:r>
        <w:t xml:space="preserve">                audience: "MyApiUsers",</w:t>
      </w:r>
      <w:r>
        <w:br w:type="textWrapping"/>
      </w:r>
      <w:r>
        <w:t xml:space="preserve">                claims: claims,</w:t>
      </w:r>
      <w:r>
        <w:br w:type="textWrapping"/>
      </w:r>
      <w:r>
        <w:t xml:space="preserve">                expires: DateTime.Now.AddMinutes(60),</w:t>
      </w:r>
      <w:r>
        <w:br w:type="textWrapping"/>
      </w:r>
      <w:r>
        <w:t xml:space="preserve">                signingCredentials: creds</w:t>
      </w:r>
      <w:r>
        <w:br w:type="textWrapping"/>
      </w:r>
      <w:r>
        <w:t xml:space="preserve">            );</w:t>
      </w:r>
      <w:r>
        <w:br w:type="textWrapping"/>
      </w:r>
      <w:r>
        <w:br w:type="textWrapping"/>
      </w:r>
      <w:r>
        <w:t xml:space="preserve">            return new JwtSecurityTokenHandler().WriteToken(token);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4CEFAFC9">
      <w:pPr>
        <w:pStyle w:val="2"/>
      </w:pPr>
      <w:r>
        <w:t>Step 7: Create SecureController.cs</w:t>
      </w:r>
    </w:p>
    <w:p w14:paraId="7E41C51E">
      <w:r>
        <w:t>Create another controller named SecureController.cs with this code:</w:t>
      </w:r>
    </w:p>
    <w:p w14:paraId="20BD14D0">
      <w:pPr>
        <w:pStyle w:val="157"/>
      </w:pPr>
      <w:r>
        <w:br w:type="textWrapping"/>
      </w:r>
      <w:r>
        <w:t>using Microsoft.AspNetCore.Authorization;</w:t>
      </w:r>
      <w:r>
        <w:br w:type="textWrapping"/>
      </w:r>
      <w:r>
        <w:t>using Microsoft.AspNetCore.Mvc;</w:t>
      </w:r>
      <w:r>
        <w:br w:type="textWrapping"/>
      </w:r>
      <w:r>
        <w:br w:type="textWrapping"/>
      </w:r>
      <w:r>
        <w:t>namespace JwtAuthDemo.Controllers</w:t>
      </w:r>
      <w:r>
        <w:br w:type="textWrapping"/>
      </w:r>
      <w:r>
        <w:t>{</w:t>
      </w:r>
      <w:r>
        <w:br w:type="textWrapping"/>
      </w:r>
      <w:r>
        <w:t xml:space="preserve">    [ApiController]</w:t>
      </w:r>
      <w:r>
        <w:br w:type="textWrapping"/>
      </w:r>
      <w:r>
        <w:t xml:space="preserve">    [Route("api/[controller]")]</w:t>
      </w:r>
      <w:r>
        <w:br w:type="textWrapping"/>
      </w:r>
      <w:r>
        <w:t xml:space="preserve">    public class SecureController : ControllerBase</w:t>
      </w:r>
      <w:r>
        <w:br w:type="textWrapping"/>
      </w:r>
      <w:r>
        <w:t xml:space="preserve">    {</w:t>
      </w:r>
      <w:r>
        <w:br w:type="textWrapping"/>
      </w:r>
      <w:r>
        <w:t xml:space="preserve">        [HttpGet("data")]</w:t>
      </w:r>
      <w:r>
        <w:br w:type="textWrapping"/>
      </w:r>
      <w:r>
        <w:t xml:space="preserve">        [Authorize]</w:t>
      </w:r>
      <w:r>
        <w:br w:type="textWrapping"/>
      </w:r>
      <w:r>
        <w:t xml:space="preserve">        public IActionResult GetSecureData()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return Ok("This is protected data.");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6BEA9BC3">
      <w:pPr>
        <w:pStyle w:val="2"/>
      </w:pPr>
      <w:r>
        <w:t>Step 8: Test in Postman</w:t>
      </w:r>
    </w:p>
    <w:p w14:paraId="3FDB1DD0">
      <w:r>
        <w:t>1. Run the project and copy the localhost URL (e.g., https://localhost:7282).</w:t>
      </w:r>
    </w:p>
    <w:p w14:paraId="7F21E0B8">
      <w:r>
        <w:t>2. In Postman, create a POST request to /api/auth/login with body:</w:t>
      </w:r>
    </w:p>
    <w:p w14:paraId="110F07C0">
      <w:pPr>
        <w:pStyle w:val="157"/>
      </w:pPr>
      <w:r>
        <w:br w:type="textWrapping"/>
      </w:r>
      <w:r>
        <w:t>{</w:t>
      </w:r>
      <w:r>
        <w:br w:type="textWrapping"/>
      </w:r>
      <w:r>
        <w:t xml:space="preserve">  "username": "admin",</w:t>
      </w:r>
      <w:r>
        <w:br w:type="textWrapping"/>
      </w:r>
      <w:r>
        <w:t xml:space="preserve">  "password": "password"</w:t>
      </w:r>
      <w:r>
        <w:br w:type="textWrapping"/>
      </w:r>
      <w:r>
        <w:t>}</w:t>
      </w:r>
      <w:r>
        <w:br w:type="textWrapping"/>
      </w:r>
    </w:p>
    <w:p w14:paraId="5D003A45">
      <w:r>
        <w:t>3. Copy the token from the response.</w:t>
      </w:r>
    </w:p>
    <w:p w14:paraId="4791CC8B">
      <w:r>
        <w:t>4. Create a GET request to /api/secure/data with header:</w:t>
      </w:r>
    </w:p>
    <w:p w14:paraId="6712EAFA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70195" cy="3041650"/>
            <wp:effectExtent l="0" t="0" r="1905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FFCE0C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84925" cy="3590290"/>
            <wp:effectExtent l="0" t="0" r="3175" b="38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8DF6CA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51880" cy="3458845"/>
            <wp:effectExtent l="0" t="0" r="7620" b="825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70EFD6">
      <w:pPr>
        <w:pStyle w:val="3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37605" cy="3524250"/>
            <wp:effectExtent l="0" t="0" r="10795" b="635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6E8591">
      <w:pPr>
        <w:pStyle w:val="33"/>
        <w:keepNext w:val="0"/>
        <w:keepLines w:val="0"/>
        <w:widowControl/>
        <w:suppressLineNumbers w:val="0"/>
      </w:pPr>
    </w:p>
    <w:p w14:paraId="59B2A168">
      <w:pPr>
        <w:pStyle w:val="33"/>
        <w:keepNext w:val="0"/>
        <w:keepLines w:val="0"/>
        <w:widowControl/>
        <w:suppressLineNumbers w:val="0"/>
      </w:pPr>
    </w:p>
    <w:p w14:paraId="1D69436E">
      <w:r>
        <w:br w:type="textWrapping"/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5624CED"/>
    <w:rsid w:val="688A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qFormat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266_ADITI</cp:lastModifiedBy>
  <dcterms:modified xsi:type="dcterms:W3CDTF">2025-07-19T17:13:22Z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C4CCEFC301994CFF94268079921F9824_12</vt:lpwstr>
  </property>
</Properties>
</file>