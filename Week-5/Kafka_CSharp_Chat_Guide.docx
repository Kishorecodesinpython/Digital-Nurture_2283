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2BB855">
      <w:pPr>
        <w:pStyle w:val="37"/>
      </w:pPr>
      <w:r>
        <w:t>Kafka Chat Application with C# - Step-by-Step Guide</w:t>
      </w:r>
    </w:p>
    <w:p w14:paraId="55064741">
      <w:pPr>
        <w:pStyle w:val="2"/>
      </w:pPr>
      <w:r>
        <w:t>📌 Introduction</w:t>
      </w:r>
    </w:p>
    <w:p w14:paraId="008AE6BC">
      <w:r>
        <w:t>This guide walks you through creating a Kafka-based chat application using C#. You'll build a Kafka Producer (to send messages) and a Kafka Consumer (to receive messages).</w:t>
      </w:r>
    </w:p>
    <w:p w14:paraId="3DA23AC5">
      <w:pPr>
        <w:pStyle w:val="2"/>
      </w:pPr>
      <w:r>
        <w:t>✅ Prerequisites</w:t>
      </w:r>
    </w:p>
    <w:p w14:paraId="6389CC0B">
      <w:r>
        <w:t>- Java JDK (for running Kafka)</w:t>
      </w:r>
    </w:p>
    <w:p w14:paraId="61C04F5B">
      <w:r>
        <w:t>- Apache Kafka (installed and extracted)</w:t>
      </w:r>
    </w:p>
    <w:p w14:paraId="0E5AD118">
      <w:r>
        <w:t>- Visual Studio with .NET Core Console App template</w:t>
      </w:r>
    </w:p>
    <w:p w14:paraId="1E6B26EA">
      <w:r>
        <w:t>- NuGet package: Confluent.Kafka</w:t>
      </w:r>
    </w:p>
    <w:p w14:paraId="05BB85F8">
      <w:pPr>
        <w:pStyle w:val="2"/>
      </w:pPr>
      <w:r>
        <w:t>🛠 Step 1: Set Up Kafka and Zookeeper</w:t>
      </w:r>
    </w:p>
    <w:p w14:paraId="2998390A">
      <w:r>
        <w:t>1. Open Command Prompt and go to Kafka's bin/windows directory:</w:t>
      </w:r>
    </w:p>
    <w:p w14:paraId="5FDE6B84">
      <w:pPr>
        <w:pStyle w:val="157"/>
      </w:pPr>
      <w:r>
        <w:t xml:space="preserve">   cd C:\kafka\bin\windows</w:t>
      </w:r>
    </w:p>
    <w:p w14:paraId="69D70787">
      <w:r>
        <w:t>2. Start Zookeeper:</w:t>
      </w:r>
    </w:p>
    <w:p w14:paraId="678E424C">
      <w:pPr>
        <w:pStyle w:val="157"/>
      </w:pPr>
      <w:r>
        <w:t xml:space="preserve">   zookeeper-server-start.bat ..\..\config\zookeeper.properties</w:t>
      </w:r>
    </w:p>
    <w:p w14:paraId="056BCEB3">
      <w:r>
        <w:t>3. In a new Command Prompt, start Kafka:</w:t>
      </w:r>
    </w:p>
    <w:p w14:paraId="5DFF1870">
      <w:pPr>
        <w:pStyle w:val="157"/>
      </w:pPr>
      <w:r>
        <w:t xml:space="preserve">   kafka-server-start.bat ..\..\config\server.properties</w:t>
      </w:r>
    </w:p>
    <w:p w14:paraId="660B87A5">
      <w:pPr>
        <w:pStyle w:val="2"/>
      </w:pPr>
      <w:r>
        <w:t>📁 Step 2: Create Kafka Topic</w:t>
      </w:r>
    </w:p>
    <w:p w14:paraId="1DB2B23B">
      <w:r>
        <w:t>In the same folder:</w:t>
      </w:r>
    </w:p>
    <w:p w14:paraId="640D1DE2">
      <w:pPr>
        <w:pStyle w:val="157"/>
      </w:pPr>
      <w:r>
        <w:t>kafka-topics.bat --create --topic chat-topic --bootstrap-server localhost:9092 --partitions 1 --replication-factor 1</w:t>
      </w:r>
    </w:p>
    <w:p w14:paraId="12235379">
      <w:pPr>
        <w:pStyle w:val="2"/>
      </w:pPr>
      <w:r>
        <w:t>✍️ Step 3: Kafka Producer (Send Messages)</w:t>
      </w:r>
    </w:p>
    <w:p w14:paraId="067AAC06">
      <w:r>
        <w:t>1. Create a new Console App project in Visual Studio named KafkaProducerApp.</w:t>
      </w:r>
    </w:p>
    <w:p w14:paraId="0D12EBC3">
      <w:r>
        <w:t>2. Install the NuGet package: Confluent.Kafka</w:t>
      </w:r>
    </w:p>
    <w:p w14:paraId="2A5721BA">
      <w:r>
        <w:t>3. Replace Program.cs with the following code:</w:t>
      </w:r>
    </w:p>
    <w:p w14:paraId="15F9F994">
      <w:pPr>
        <w:pStyle w:val="157"/>
      </w:pPr>
      <w:r>
        <w:br w:type="textWrapping"/>
      </w:r>
      <w:r>
        <w:t>using System;</w:t>
      </w:r>
      <w:r>
        <w:br w:type="textWrapping"/>
      </w:r>
      <w:r>
        <w:t>using System.Threading.Tasks;</w:t>
      </w:r>
      <w:r>
        <w:br w:type="textWrapping"/>
      </w:r>
      <w:r>
        <w:t>using Confluent.Kafka;</w:t>
      </w:r>
      <w:r>
        <w:br w:type="textWrapping"/>
      </w:r>
      <w:r>
        <w:br w:type="textWrapping"/>
      </w:r>
      <w:r>
        <w:t>namespace KafkaProducerApp</w:t>
      </w:r>
      <w:r>
        <w:br w:type="textWrapping"/>
      </w:r>
      <w:r>
        <w:t>{</w:t>
      </w:r>
      <w:r>
        <w:br w:type="textWrapping"/>
      </w:r>
      <w:r>
        <w:t xml:space="preserve">    class Program</w:t>
      </w:r>
      <w:r>
        <w:br w:type="textWrapping"/>
      </w:r>
      <w:r>
        <w:t xml:space="preserve">    {</w:t>
      </w:r>
      <w:r>
        <w:br w:type="textWrapping"/>
      </w:r>
      <w:r>
        <w:t xml:space="preserve">        static async Task Main(string[] args)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var config = new ProducerConfig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BootstrapServers = "localhost:9092"</w:t>
      </w:r>
      <w:r>
        <w:br w:type="textWrapping"/>
      </w:r>
      <w:r>
        <w:t xml:space="preserve">            };</w:t>
      </w:r>
      <w:r>
        <w:br w:type="textWrapping"/>
      </w:r>
      <w:r>
        <w:br w:type="textWrapping"/>
      </w:r>
      <w:r>
        <w:t xml:space="preserve">            using var producer = new ProducerBuilder&lt;Null, string&gt;(config).Build();</w:t>
      </w:r>
      <w:r>
        <w:br w:type="textWrapping"/>
      </w:r>
      <w:r>
        <w:br w:type="textWrapping"/>
      </w:r>
      <w:r>
        <w:t xml:space="preserve">            Console.WriteLine("Kafka Producer started. Type messages to send. Type 'exit' to quit.");</w:t>
      </w:r>
      <w:r>
        <w:br w:type="textWrapping"/>
      </w:r>
      <w:r>
        <w:br w:type="textWrapping"/>
      </w:r>
      <w:r>
        <w:t xml:space="preserve">            while (true)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Console.Write("Enter message: ");</w:t>
      </w:r>
      <w:r>
        <w:br w:type="textWrapping"/>
      </w:r>
      <w:r>
        <w:t xml:space="preserve">                string message = Console.ReadLine();</w:t>
      </w:r>
      <w:r>
        <w:br w:type="textWrapping"/>
      </w:r>
      <w:r>
        <w:br w:type="textWrapping"/>
      </w:r>
      <w:r>
        <w:t xml:space="preserve">                if (message.ToLower() == "exit")</w:t>
      </w:r>
      <w:r>
        <w:br w:type="textWrapping"/>
      </w:r>
      <w:r>
        <w:t xml:space="preserve">                    break;</w:t>
      </w:r>
      <w:r>
        <w:br w:type="textWrapping"/>
      </w:r>
      <w:r>
        <w:br w:type="textWrapping"/>
      </w:r>
      <w:r>
        <w:t xml:space="preserve">                var result = await producer.ProduceAsync("chat-topic", new Message&lt;Null, string&gt;</w:t>
      </w:r>
      <w:r>
        <w:br w:type="textWrapping"/>
      </w:r>
      <w:r>
        <w:t xml:space="preserve">                {</w:t>
      </w:r>
      <w:r>
        <w:br w:type="textWrapping"/>
      </w:r>
      <w:r>
        <w:t xml:space="preserve">                    Value = message</w:t>
      </w:r>
      <w:r>
        <w:br w:type="textWrapping"/>
      </w:r>
      <w:r>
        <w:t xml:space="preserve">                });</w:t>
      </w:r>
      <w:r>
        <w:br w:type="textWrapping"/>
      </w:r>
      <w:r>
        <w:br w:type="textWrapping"/>
      </w:r>
      <w:r>
        <w:t xml:space="preserve">                Console.WriteLine($"Message sent to {result.TopicPartitionOffset}");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3756563A">
      <w:pPr>
        <w:pStyle w:val="2"/>
      </w:pPr>
      <w:r>
        <w:t>📥 Step 4: Kafka Consumer (Receive Messages)</w:t>
      </w:r>
    </w:p>
    <w:p w14:paraId="7559AD4E">
      <w:r>
        <w:t>1. Create another Console App named KafkaConsumerApp.</w:t>
      </w:r>
    </w:p>
    <w:p w14:paraId="79637744">
      <w:r>
        <w:t>2. Install the same NuGet package: Confluent.Kafka</w:t>
      </w:r>
    </w:p>
    <w:p w14:paraId="664D99EA">
      <w:r>
        <w:t>3. Replace Program.cs with the following code:</w:t>
      </w:r>
    </w:p>
    <w:p w14:paraId="445A8525">
      <w:pPr>
        <w:pStyle w:val="157"/>
      </w:pPr>
      <w:r>
        <w:br w:type="textWrapping"/>
      </w:r>
      <w:r>
        <w:t>using System;</w:t>
      </w:r>
      <w:r>
        <w:br w:type="textWrapping"/>
      </w:r>
      <w:r>
        <w:t>using System.Threading;</w:t>
      </w:r>
      <w:r>
        <w:br w:type="textWrapping"/>
      </w:r>
      <w:r>
        <w:t>using Confluent.Kafka;</w:t>
      </w:r>
      <w:r>
        <w:br w:type="textWrapping"/>
      </w:r>
      <w:r>
        <w:br w:type="textWrapping"/>
      </w:r>
      <w:r>
        <w:t>namespace KafkaConsumerApp</w:t>
      </w:r>
      <w:r>
        <w:br w:type="textWrapping"/>
      </w:r>
      <w:r>
        <w:t>{</w:t>
      </w:r>
      <w:r>
        <w:br w:type="textWrapping"/>
      </w:r>
      <w:r>
        <w:t xml:space="preserve">    class Program</w:t>
      </w:r>
      <w:r>
        <w:br w:type="textWrapping"/>
      </w:r>
      <w:r>
        <w:t xml:space="preserve">    {</w:t>
      </w:r>
      <w:r>
        <w:br w:type="textWrapping"/>
      </w:r>
      <w:r>
        <w:t xml:space="preserve">        static void Main(string[] args)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var config = new ConsumerConfig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GroupId = "chat-group",</w:t>
      </w:r>
      <w:r>
        <w:br w:type="textWrapping"/>
      </w:r>
      <w:r>
        <w:t xml:space="preserve">                BootstrapServers = "localhost:9092",</w:t>
      </w:r>
      <w:r>
        <w:br w:type="textWrapping"/>
      </w:r>
      <w:r>
        <w:t xml:space="preserve">                AutoOffsetReset = AutoOffsetReset.Earliest</w:t>
      </w:r>
      <w:r>
        <w:br w:type="textWrapping"/>
      </w:r>
      <w:r>
        <w:t xml:space="preserve">            };</w:t>
      </w:r>
      <w:r>
        <w:br w:type="textWrapping"/>
      </w:r>
      <w:r>
        <w:br w:type="textWrapping"/>
      </w:r>
      <w:r>
        <w:t xml:space="preserve">            using var consumer = new ConsumerBuilder&lt;Ignore, string&gt;(config).Build();</w:t>
      </w:r>
      <w:r>
        <w:br w:type="textWrapping"/>
      </w:r>
      <w:r>
        <w:t xml:space="preserve">            consumer.Subscribe("chat-topic");</w:t>
      </w:r>
      <w:r>
        <w:br w:type="textWrapping"/>
      </w:r>
      <w:r>
        <w:br w:type="textWrapping"/>
      </w:r>
      <w:r>
        <w:t xml:space="preserve">            Console.WriteLine("Kafka Consumer started. Listening for messages...\n");</w:t>
      </w:r>
      <w:r>
        <w:br w:type="textWrapping"/>
      </w:r>
      <w:r>
        <w:br w:type="textWrapping"/>
      </w:r>
      <w:r>
        <w:t xml:space="preserve">            try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while (true)</w:t>
      </w:r>
      <w:r>
        <w:br w:type="textWrapping"/>
      </w:r>
      <w:r>
        <w:t xml:space="preserve">                {</w:t>
      </w:r>
      <w:r>
        <w:br w:type="textWrapping"/>
      </w:r>
      <w:r>
        <w:t xml:space="preserve">                    var message = consumer.Consume(CancellationToken.None);</w:t>
      </w:r>
      <w:r>
        <w:br w:type="textWrapping"/>
      </w:r>
      <w:r>
        <w:t xml:space="preserve">                    Console.WriteLine($"Received: {message.Message.Value}");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    catch (OperationCanceledException)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consumer.Close();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7CD782CE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21730" cy="3498850"/>
            <wp:effectExtent l="0" t="0" r="127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5CEEB7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892800" cy="3313430"/>
            <wp:effectExtent l="0" t="0" r="0" b="127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E4DCE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7905" cy="3429000"/>
            <wp:effectExtent l="0" t="0" r="10795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FFDD9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468110" cy="3374390"/>
            <wp:effectExtent l="0" t="0" r="889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14667E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47765" cy="3513455"/>
            <wp:effectExtent l="0" t="0" r="635" b="444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677397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83630" cy="3477260"/>
            <wp:effectExtent l="0" t="0" r="1270" b="254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DC1E43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57545" cy="3237865"/>
            <wp:effectExtent l="0" t="0" r="8255" b="63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1CA9AD">
      <w:pPr>
        <w:pStyle w:val="33"/>
        <w:keepNext w:val="0"/>
        <w:keepLines w:val="0"/>
        <w:widowControl/>
        <w:suppressLineNumbers w:val="0"/>
      </w:pPr>
    </w:p>
    <w:p w14:paraId="48E9A9E1">
      <w:pPr>
        <w:pStyle w:val="33"/>
        <w:keepNext w:val="0"/>
        <w:keepLines w:val="0"/>
        <w:widowControl/>
        <w:suppressLineNumbers w:val="0"/>
      </w:pPr>
    </w:p>
    <w:p w14:paraId="00FEF73C">
      <w:pPr>
        <w:pStyle w:val="33"/>
        <w:keepNext w:val="0"/>
        <w:keepLines w:val="0"/>
        <w:widowControl/>
        <w:suppressLineNumbers w:val="0"/>
      </w:pPr>
    </w:p>
    <w:p w14:paraId="27A4ED8D">
      <w:pPr>
        <w:pStyle w:val="33"/>
        <w:keepNext w:val="0"/>
        <w:keepLines w:val="0"/>
        <w:widowControl/>
        <w:suppressLineNumbers w:val="0"/>
      </w:pPr>
    </w:p>
    <w:p w14:paraId="7483154F">
      <w:pPr>
        <w:pStyle w:val="33"/>
        <w:keepNext w:val="0"/>
        <w:keepLines w:val="0"/>
        <w:widowControl/>
        <w:suppressLineNumbers w:val="0"/>
      </w:pPr>
    </w:p>
    <w:p w14:paraId="50F057D5">
      <w:pPr>
        <w:pStyle w:val="33"/>
        <w:keepNext w:val="0"/>
        <w:keepLines w:val="0"/>
        <w:widowControl/>
        <w:suppressLineNumbers w:val="0"/>
      </w:pPr>
    </w:p>
    <w:p w14:paraId="267B1B53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4CF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266_ADITI</cp:lastModifiedBy>
  <dcterms:modified xsi:type="dcterms:W3CDTF">2025-07-20T08:22:43Z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C9B38292E7434D259C784E6C18AE88B8_12</vt:lpwstr>
  </property>
</Properties>
</file>